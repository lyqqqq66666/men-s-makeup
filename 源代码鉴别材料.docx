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14BAE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hint="eastAsia" w:ascii="Courier New" w:hAnsi="Courier New"/>
          <w:sz w:val="18"/>
        </w:rPr>
      </w:pPr>
      <w:r>
        <w:rPr>
          <w:rFonts w:hint="eastAsia" w:ascii="Courier New" w:hAnsi="Courier New"/>
          <w:sz w:val="18"/>
        </w:rPr>
        <w:t>src/App.vue</w:t>
      </w:r>
    </w:p>
    <w:p w14:paraId="22A316D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&lt;router-view&gt;&lt;/router-view&gt;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&lt;style&gt;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html, body, #app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&lt;/style&gt;</w:t>
      </w:r>
    </w:p>
    <w:p w14:paraId="3D968CE4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ascii="Courier New" w:hAnsi="Courier New"/>
          <w:sz w:val="18"/>
        </w:rPr>
      </w:pPr>
      <w:r>
        <w:rPr>
          <w:rFonts w:hint="eastAsia" w:ascii="Courier New" w:hAnsi="Courier New"/>
          <w:sz w:val="18"/>
        </w:rPr>
        <w:t>src/components/FloatingImages.vue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class="floating-images-container"&gt;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v-for="(img, index) in images"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:key="index"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class="floating-item"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:style="getItemStyle(index)"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class="image-wrapper"&gt;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&lt;!-- Using placeholder images from unsplash for demo purposes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&lt;img :src="img.src" :alt="img.alt"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ref, onMounted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images = ref([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 src: 'public/images/styles/1.png', alt: 'Portrait 1'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 src: 'public/images/styles/2.png', alt: 'Portrait 2'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 src: 'public/images/styles/3.png', alt: 'Portrait 3'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 src: 'public/images/styles/4.png', alt: 'Portrait 4'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 src: 'public/images/styles/5.png', alt: 'Portrait 5'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zones =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 topMin: 5, topMax: 20, leftMin: 5, leftMax: 15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 topMin: 5, topMax: 20, leftMin: 80, leftMax: 90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 topMin: 40, topMax: 55, leftMin: 5, leftMax: 15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 topMin: 40, topMax: 55, leftMin: 80, leftMax: 90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 topMin: 75, topMax: 85, leftMin: 10, leftMax: 20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 topMin: 75, topMax: 85, leftMin: 75, leftMax: 85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assignedZones = ref&lt;number[]&gt;([])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onMounted(()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indices = zones.map((_, i) =&gt; i)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 (let i = indices.length - 1; i &gt; 0; i--)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j = Math.floor(Math.random() * (i + 1));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[indices[i], indices[j]] = [indices[j]!, indices[i]!];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assignedZones.value = indices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getItemStyle = (index: number)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assignedIndex = assignedZones.value[index]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zoneIndex = assignedIndex !== undefined ? assignedIndex : index % zones.length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zone = zones[zoneIndex]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(!zone)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return { display: 'none'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top = zone.topMin + Math.random() * (zone.topMax - zone.topMin)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left = zone.leftMin + Math.random() * (zone.leftMax - zone.leftMin)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randomDelay = Math.random() * 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randomDuration = 12 + Math.random() * 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return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top: `${top}%`,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left: `${left}%`,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animationDelay: `${randomDelay}s`,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animationDuration: `${randomDuration}s`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&lt;style scoped&gt;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.floating-images-container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absolute;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top: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left: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overflow: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pointer-events: none;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z-index: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.floating-item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absolute;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150px;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200px;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animation: float-fade 15s infinite ease-in-out;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filter: drop-shadow(0 10px 20px rgba(0,0,0,0.3));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.image-wrapper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border-radius: 12px;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overflow: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border: 2px solid rgba(255, 255, 255, 0.2);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.image-wrapper img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object-fit: cover;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@keyframes float-fade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0%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translateY(20px) scale(0.9);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20%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translateY(0) scale(1);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0.6;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50%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translateY(-20px) scale(1.05);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0.8;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80%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translateY(-40px) scale(1);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0.6;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100%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translateY(-60px) scale(0.9);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&lt;/style&gt;</w:t>
      </w:r>
    </w:p>
    <w:p w14:paraId="3A8DAD4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textAlignment w:val="auto"/>
        <w:rPr>
          <w:rFonts w:ascii="Courier New" w:hAnsi="Courier New"/>
          <w:sz w:val="18"/>
        </w:rPr>
      </w:pPr>
      <w:r>
        <w:rPr>
          <w:rFonts w:hint="eastAsia" w:ascii="Courier New" w:hAnsi="Courier New" w:eastAsia="SimSun"/>
          <w:sz w:val="18"/>
          <w:lang w:val="en-US" w:eastAsia="zh-CN"/>
        </w:rPr>
        <w:t>3)</w:t>
      </w:r>
      <w:r>
        <w:rPr>
          <w:rFonts w:hint="eastAsia" w:ascii="Courier New" w:hAnsi="Courier New"/>
          <w:sz w:val="18"/>
        </w:rPr>
        <w:t>src/components/GalaxyBackground.vue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class="galaxy-background" ref="container"&gt;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&lt;canvas ref="canvas"&gt;&lt;/canvas&gt;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ref, onMounted, onUnmounted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container = ref&lt;HTMLElement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canvas = ref&lt;HTMLCanvasElement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let ctx: CanvasRenderingContext2D | null =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let animationFrameId: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interface Star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x: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y: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z: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size: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stars: Star[] = []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STAR_COUNT = 1500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SPEED = 0.5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DEPTH = 1000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initStars = (width: number, height: number)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stars.length = 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 (let i = 0; i &lt; STAR_COUNT; i++)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stars.push({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x: (Math.random() - 0.5) * width * 2,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y: (Math.random() - 0.5) * height * 2,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z: Math.random() * DEPTH,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size: Math.random() * 2,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getRandomColor()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getRandomColor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colors =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'rgba(255, 255, 255, 0.8)',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'rgba(173, 216, 230, 0.8)',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'rgba(255, 182, 193, 0.8)',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'rgba(221, 160, 221, 0.8)',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'rgba(135, 206, 250, 0.8)'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index = Math.floor(Math.random() * colors.length)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return colors[index]!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props = defineProps({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paused: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type: Boolean,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default: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animate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(!canvas.value || !ctx)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width = canvas.value.width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height = canvas.value.height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cx = width / 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cy = height / 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ctx.fillStyle = 'rgba(10, 10, 30, 0.2)'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ctx.fillRect(0, 0, width, height)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stars.forEach(star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(!props.paused)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star.z -= SPEED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(star.z &lt;= 0)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star.z = DEPTH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star.x = (Math.random() - 0.5) * width * 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star.y = (Math.random() - 0.5) * height * 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k = 128.0 / star.z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px = star.x * k + cx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py = star.y * k + cy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(px &gt;= 0 &amp;&amp; px &lt;= width &amp;&amp; py &gt;= 0 &amp;&amp; py &lt;= height)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size = (1 - star.z / DEPTH) * star.size * 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alpha = (1 - star.z / DEPTH)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ctx!.beginPath()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ctx!.arc(px, py, size, 0, Math.PI * 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ctx!.fillStyle = star.color.replace('0.8)', `${alpha})`)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ctx!.fill()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animationFrameId = requestAnimationFrame(animate)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handleResize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(!container.value || !canvas.value)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canvas.value.width = container.value.clientWidth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canvas.value.height = container.value.clientHeight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initStars(canvas.value.width, canvas.value.height)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onMounted(()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(canvas.value &amp;&amp; container.value)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 = canvas.value.getContext('2d')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handleResize()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window.addEventListener('resize', handleResize)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animate()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onUnmounted(()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window.removeEventListener('resize', handleResize)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cancelAnimationFrame(animationFrameId)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&lt;style scoped&gt;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.galaxy-background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absolute;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top: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left: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z-index: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radial-gradient(ellipse at bottom, #1b2735 0%, #090a0f 100%);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overflow: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&lt;/style&gt;</w:t>
      </w:r>
    </w:p>
    <w:p w14:paraId="047782B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textAlignment w:val="auto"/>
        <w:rPr>
          <w:rFonts w:ascii="Courier New" w:hAnsi="Courier New"/>
          <w:sz w:val="18"/>
        </w:rPr>
      </w:pPr>
      <w:r>
        <w:rPr>
          <w:rFonts w:hint="eastAsia" w:ascii="Courier New" w:hAnsi="Courier New" w:eastAsia="SimSun"/>
          <w:sz w:val="18"/>
          <w:lang w:val="en-US" w:eastAsia="zh-CN"/>
        </w:rPr>
        <w:t>4)</w:t>
      </w:r>
      <w:r>
        <w:rPr>
          <w:rFonts w:hint="eastAsia" w:ascii="Courier New" w:hAnsi="Courier New"/>
          <w:sz w:val="18"/>
        </w:rPr>
        <w:t>src/components/HelloWorld.vue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ref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defineProps&lt;{ msg: string }&gt;()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count = ref(0)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&lt;h1&gt;{{ msg }}&lt;/h1&gt;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&lt;button type="button" @click="count++"&gt;count is {{ count }}&lt;/button&gt;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Edit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&lt;code&gt;components/HelloWorld.vue&lt;/code&gt; to test HMR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Check out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&lt;a href="https: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&gt;create-vue&lt;/a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&gt;, the official Vue + Vite starter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Learn more about IDE Support for Vue in the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href="https: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target="_blank"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&gt;Vue Docs Scaling up Guide&lt;/a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&gt;.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&lt;p class="read-the-docs"&gt;Click on the Vite and Vue logos to learn more&lt;/p&gt;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&lt;style scoped&gt;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.read-the-docs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#888;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&lt;/style&gt;</w:t>
      </w:r>
    </w:p>
    <w:p w14:paraId="5F59E59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textAlignment w:val="auto"/>
        <w:rPr>
          <w:rFonts w:ascii="Courier New" w:hAnsi="Courier New"/>
          <w:sz w:val="18"/>
        </w:rPr>
      </w:pPr>
      <w:r>
        <w:rPr>
          <w:rFonts w:hint="eastAsia" w:ascii="Courier New" w:hAnsi="Courier New" w:eastAsia="SimSun"/>
          <w:sz w:val="18"/>
          <w:lang w:val="en-US" w:eastAsia="zh-CN"/>
        </w:rPr>
        <w:t>5)src/components/ImageComparison.vue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class="image-comparison" ref="container" @mousemove="handleMouseMove" @touchmove="handleTouchMove"&gt;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class="image-wrapper before"&gt;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&lt;img :src="beforeImage" alt="Before"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&lt;span class="label"&gt;原图 (Before)&lt;/span&gt;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class="image-wrapper after"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:style="{ clipPath: `inset(0 ${100 - sliderPosition}% 0 0)` }"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&lt;img :src="afterImage" alt="After"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&lt;span class="label"&gt;效果图 (After)&lt;/span&gt;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class="slider-handle" :style="{ left: sliderPosition + '%' }" @mousedown="startDrag" @touchstart="startDrag"&gt;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class="slider-line"&gt;&lt;/div&gt;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class="slider-button"&gt;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&lt;el-icon&gt;&lt;DCaret /&gt;&lt;/el-icon&gt;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ref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DCaret } from '@element-plus/icons-vue'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defineProps&lt;{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beforeImage: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afterImage: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}&gt;()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sliderPosition = ref(50)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container = ref&lt;HTMLElement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isDragging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startDrag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isDragging.value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stopDrag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isDragging.value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handleMove = (clientX: number)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(!isDragging.value || !container.value)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rect = container.value.getBoundingClientRect()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x = clientX - rect.left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width = rect.width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let pos = (x / width) * 100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 = Math.max(0, Math.min(100, pos))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sliderPosition.value = pos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handleMouseMove = (e: MouseEvent)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handleMove(e.clientX)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handleTouchMove = (e: TouchEvent)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touch = e.touches[0]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(touch)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handleMove(touch.clientX)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window.addEventListener('mouseup', stopDrag)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window.addEventListener('touchend', stopDrag)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&lt;style scoped&gt;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.image-comparison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relative;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min-height: 400px;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overflow: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border-radius: 12px;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rgba(0, 0, 0, 0.2);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box-shadow: inset 0 0 20px rgba(0,0,0,0.2);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.image-wrapper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absolute;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top: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left: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.image-wrapper img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object-fit: contain;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block;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.image-wrapper.after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z-index: 2;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.slider-handle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absolute;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top: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bottom: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#fff;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z-index: 3;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cursor: col-resize;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justify-content: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box-shadow: 0 0 10px rgba(0,0,0,0.2);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.slider-button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40px;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40px;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border-radius: 50%;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#fff;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#409eff;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justify-content: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box-shadow: 0 4px 12px rgba(0,0,0,0.3);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border: 2px solid rgba(255, 255, 255, 0.1);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.label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absolute;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top: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6px 16px;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rgba(255, 255, 255, 0.9);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#333;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border-radius: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font-weight: 600;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pointer-events: none;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box-shadow: 0 2px 8px rgba(0,0,0,0.1);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z-index: 10;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.before .label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left: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.after .label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right: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&lt;/style&gt;</w:t>
      </w:r>
    </w:p>
    <w:p w14:paraId="62C8528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textAlignment w:val="auto"/>
        <w:rPr>
          <w:rFonts w:ascii="Courier New" w:hAnsi="Courier New"/>
          <w:sz w:val="18"/>
        </w:rPr>
      </w:pPr>
      <w:r>
        <w:rPr>
          <w:rFonts w:hint="eastAsia" w:ascii="Courier New" w:hAnsi="Courier New" w:eastAsia="SimSun"/>
          <w:sz w:val="18"/>
          <w:lang w:val="en-US" w:eastAsia="zh-CN"/>
        </w:rPr>
        <w:t>6)src/components/ImageUpload.vue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class="upload-component"&gt;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&lt;el-upload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class="upload-dragger"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drag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action="#"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:auto-upload="false"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:on-change="handleChange"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:show-file-list="false"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accept=".jpg,.jpeg,.png"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v-if="imageUrl" class="preview-container"&gt;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&lt;img :src="imageUrl" class="preview-image"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class="re-upload-mask"&gt;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&lt;el-icon class="re-upload-icon"&gt;&lt;UploadFilled /&gt;&lt;/el-icon&gt;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&lt;span&gt;点击或拖拽更换图片&lt;/span&gt;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v-else class="upload-placeholder"&gt;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&lt;el-icon class="el-icon--upload"&gt;&lt;upload-filled /&gt;&lt;/el-icon&gt;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class="el-upload__text"&gt;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拖拽文件到此处 或 &lt;em&gt;点击上传&lt;/em&gt;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class="el-upload__tip"&gt;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支持 JPG/PNG 格式，大小不超过 10MB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&lt;/el-upload&gt;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v-if="uploading" class="progress-bar"&gt;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&lt;el-progress :percentage="progress" :status="progressStatus"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&lt;p class="upload-text"&gt;正在上传处理中...&lt;/p&gt;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ref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UploadFilled } from '@element-plus/icons-vue'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ElMessage, type UploadFile } from 'element-plus'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emit = defineEmits(['upload-success'])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imageUrl = ref('')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uploading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progress = ref(0)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progressStatus = ref('')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handleChange = (uploadFile: UploadFile)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rawFile = uploadFile.raw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(!rawFile)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isJPG = rawFile.type === 'image/jpeg' || rawFile.type === 'image/png'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(!isJPG)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ElMessage.error('上传图片只能是 JPG 或 PNG 格式!')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isLt10M = rawFile.size / 1024 / 1024 &lt; 10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(!isLt10M)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ElMessage.error('上传图片大小不能超过 10MB!')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imageUrl.value = URL.createObjectURL(rawFile)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startUpload(rawFile)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startUpload = (file: File)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uploading.value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progress.value = 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progressStatus.value = ''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timer = setInterval(()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progress.value += 10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(progress.value &gt;= 100)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clearInterval(timer)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uploading.value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progressStatus.value = 'success'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progressStatus.value = 'success'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emit('upload-success', { file, url: imageUrl.value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}, 200)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&lt;style scoped&gt;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.upload-component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max-width: 600px;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margin: 0 auto;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.upload-dragger :deep(.el-upload-dragger)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300px;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justify-content: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background-color: #f9fafb;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border: 2px dashed #d1d5db;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border-radius: 16px;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transition: all 0.3s;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.upload-dragger :deep(.el-upload-dragger:hover),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.upload-dragger :deep(.el-upload-dragger.is-dragover)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border-color: #10b981;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background-color: #ecfdf5;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.upload-placeholder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flex-direction: column;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#9ca3af;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.el-icon--upload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60px;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margin-bottom: 16px;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#d1d5db;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.el-upload__text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#374151;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margin-bottom: 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.el-upload__text em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#10b981;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font-style: normal;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font-weight: bold;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.el-upload__tip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#9ca3af;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.preview-container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relative;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justify-content: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overflow: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border-radius: 14px;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.preview-image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max-width: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max-height: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object-fit: contain;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.re-upload-mask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absolute;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top: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left: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background-color: rgba(0, 0, 0, 0.6);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flex-direction: column;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justify-content: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transition: opacity 0.3s;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.preview-container:hover .re-upload-mask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.re-upload-icon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32px;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margin-bottom: 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.progress-bar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margin-top: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.upload-text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text-align: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margin-top: 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#6b7280;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&lt;/style&gt;</w:t>
      </w:r>
    </w:p>
    <w:p w14:paraId="5D0BCF2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textAlignment w:val="auto"/>
        <w:rPr>
          <w:rFonts w:ascii="Courier New" w:hAnsi="Courier New"/>
          <w:sz w:val="18"/>
        </w:rPr>
      </w:pPr>
      <w:r>
        <w:rPr>
          <w:rFonts w:hint="eastAsia" w:ascii="Courier New" w:hAnsi="Courier New" w:eastAsia="SimSun"/>
          <w:sz w:val="18"/>
          <w:lang w:val="en-US" w:eastAsia="zh-CN"/>
        </w:rPr>
        <w:t>7)src/components/ModernBackground.vue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class="modern-background" ref="container" @mousemove="handleMouseMove" @mouseleave="handleMouseLeave"&gt;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&lt;canvas ref="canvas"&gt;&lt;/canvas&gt;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ref, onMounted, onUnmounted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container = ref&lt;HTMLElement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canvas = ref&lt;HTMLCanvasElement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let ctx: CanvasRenderingContext2D | null =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let animationFrameId: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let particles: Particle[] = []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mouse =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x: -1000,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y: -1000,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radius: 150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interface Particle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x: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y: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vx: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vy: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size: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baseX: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baseY: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density: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update(w: number, h: number): void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draw(ctx: CanvasRenderingContext2D): void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FluidParticle implements Particle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x: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y: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vx: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vy: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size: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baseX: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baseY: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density: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constructor(w: number, h: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this.x = Math.random() * w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this.y = Math.random() * h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this.baseX = this.x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this.baseY = this.y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this.vx = (Math.random() - 0.5) * 0.5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this.vy = (Math.random() - 0.5) * 0.5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this.size = Math.random() * 4 + 1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this.density = (Math.random() * 30) + 1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colors = ['rgba(16, 185, 129, 0.6)', 'rgba(5, 150, 105, 0.5)', 'rgba(52, 211, 153, 0.4)']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this.color = colors[Math.floor(Math.random() * colors.length)] || 'rgba(16, 185, 129, 0.6)'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update(w: number, h: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dx = mouse.x - this.x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dy = mouse.y - this.y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distance = Math.sqrt(dx * dx + dy * dy)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forceDirectionX = dx / distance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forceDirectionY = dy / distance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maxDistance = mouse.radius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force = (maxDistance - distance) / maxDistance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directionX = forceDirectionX * force * this.density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directionY = forceDirectionY * force * this.density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(distance &lt; mouse.radius)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this.x -= directionX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this.y -= directionY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 else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(this.x !== this.baseX)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dx = this.x - this.baseX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this.x -= dx / 10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(this.y !== this.baseY)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dy = this.y - this.baseY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this.y -= dy / 10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this.baseX += this.vx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this.baseY += this.vy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(this.baseX &lt; 0 || this.baseX &gt; w) this.vx *= -1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(this.baseY &lt; 0 || this.baseY &gt; h) this.vy *= -1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draw(ctx: CanvasRenderingContext2D)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ctx.beginPath()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ctx.arc(this.x, this.y, this.size, 0, Math.PI * 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ctx.fillStyle = this.color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ctx.fill()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props = withDefaults(defineProps&lt;{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enableLines?: boolean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}&gt;(),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enableLines: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initParticles = (width: number, height: number)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particles = []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count = 120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 (let i = 0; i &lt; count; i++)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particles.push(new FluidParticle(width, height))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animate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(!canvas.value || !ctx)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width = canvas.value.width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height = canvas.value.height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ctx.clearRect(0, 0, width, height)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ctx.lineWidth = 0.5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 (let i = 0; i &lt; particles.length; i++)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 = particles[i]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(!p) continue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p.update(width, height)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p.draw(ctx)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(props.enableLines)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 (let j = i + 1; j &lt; particles.length; j++)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p2 = particles[j]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(!p2) continue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dx = p.x - p2.x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dy = p.y - p2.y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distance = Math.sqrt(dx * dx + dy * dy)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(distance &lt; 120)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ctx.beginPath()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ctx.strokeStyle = `rgba(16, 185, 129, ${0.15 * (1 - distance / 120)})`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ctx.moveTo(p.x, p.y)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ctx.lineTo(p2.x, p2.y)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ctx.stroke()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animationFrameId = requestAnimationFrame(animate)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handleMouseMove = (event: MouseEvent)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(!container.value)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rect = container.value.getBoundingClientRect()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mouse.x = event.clientX - rect.left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mouse.y = event.clientY - rect.top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handleMouseLeave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mouse.x = -1000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mouse.y = -1000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handleResize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(!container.value || !canvas.value)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canvas.value.width = container.value.clientWidth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canvas.value.height = container.value.clientHeight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initParticles(canvas.value.width, canvas.value.height)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onMounted(()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(canvas.value &amp;&amp; container.value)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 = canvas.value.getContext('2d')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handleResize()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window.addEventListener('resize', handleResize)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animate()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onUnmounted(()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window.removeEventListener('resize', handleResize)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cancelAnimationFrame(animationFrameId)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&lt;style scoped&gt;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.modern-background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absolute;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top: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left: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z-index: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#f8fafc;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overflow: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&lt;/style&gt;</w:t>
      </w:r>
    </w:p>
    <w:p w14:paraId="5B5A605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textAlignment w:val="auto"/>
        <w:rPr>
          <w:rFonts w:ascii="Courier New" w:hAnsi="Courier New"/>
          <w:sz w:val="18"/>
        </w:rPr>
      </w:pPr>
      <w:r>
        <w:rPr>
          <w:rFonts w:hint="eastAsia" w:ascii="Courier New" w:hAnsi="Courier New" w:eastAsia="SimSun"/>
          <w:sz w:val="18"/>
          <w:lang w:val="en-US" w:eastAsia="zh-CN"/>
        </w:rPr>
        <w:t>8)src/components/ParameterPanel.vue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class="parameter-panel"&gt;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class="panel-header"&gt;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&lt;h3&gt;妆容定制&lt;/h3&gt;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class="panel-content"&gt;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class="control-group"&gt;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class="label-row"&gt;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&lt;span&gt;妆容风格&lt;/span&gt;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&lt;el-select v-model="localParams.style" placeholder="选择风格" @change="handleChange"&gt;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&lt;el-option label="自然清透" value="clean"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&lt;el-option label="轻熟职场" value="business"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&lt;el-option label="韩系潮流" value="idol"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&lt;/el-select&gt;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&lt;!-- New Module: Cosmetic Product Testing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class="control-group"&gt;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class="label-row"&gt;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&lt;span&gt;产品试妆&lt;/span&gt;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&lt;el-tag size="small" type="warning" effect="dark" style="transform: scale(0.8)"&gt;New&lt;/el-tag&gt;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class="product-test-card" @click="handleProductTest"&gt;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class="icon-wrapper"&gt;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&lt;el-icon&gt;&lt;Brush /&gt;&lt;/el-icon&gt;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class="text-content"&gt;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&lt;span class="main-text"&gt;化妆品上脸测试&lt;/span&gt;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&lt;span class="sub-text"&gt;上传单品看效果&lt;/span&gt;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&lt;el-icon class="arrow-icon"&gt;&lt;ArrowRight /&gt;&lt;/el-icon&gt;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class="action-group"&gt;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&lt;el-button type="primary" class="action-btn" @click="handleApply" :loading="loading"&gt;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生成妆容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&lt;/el-button&gt;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&lt;el-button class="action-btn" @click="handleReset"&gt;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重置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&lt;/el-button&gt;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reactive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Brush, ArrowRight } from '@element-plus/icons-vue'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ElMessage } from 'element-plus'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defineProps&lt;{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loading?: boolean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}&gt;()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emit = defineEmits(['update:params', 'apply', 'reset'])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localParams = reactive({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style: 'clean'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handleChange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emit('update:params', { ...localParams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handleApply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emit('apply')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handleReset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localParams.style = 'clean'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handleChange()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emit('reset')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handleProductTest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ElMessage.warning('该功能开发中，敬请期待')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&lt;style scoped&gt;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.parameter-panel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rgba(255, 255, 255, 0.05);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border-radius: 12px;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border: 1px solid rgba(255, 255, 255, 0.1);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.panel-header h3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margin: 0 0 20px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border-bottom: 1px solid rgba(255, 255, 255, 0.1);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padding-bottom: 10px;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.control-group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margin-bottom: 24px;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.label-row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justify-content: space-between;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margin-bottom: 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font-weight: 500;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.desc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#888;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.value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#409eff;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.action-group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gap: 10px;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margin-top: 30px;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border-top: 1px solid rgba(255, 255, 255, 0.1);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padding-top: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.action-btn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flex: 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.product-test-card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rgba(255, 255, 255, 0.08);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border: 1px solid rgba(255, 255, 255, 0.15);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border-radius: 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12px;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gap: 12px;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cursor: pointer;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transition: all 0.3s ease;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.product-test-card:hover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rgba(255, 255, 255, 0.12);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translateY(-2px);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border-color: #e6a23c;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.icon-wrapper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36px;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36px;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border-radius: 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linear-gradient(135deg, #e6a23c 0%, #f56c6c 100%);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justify-content: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white;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.text-content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flex: 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flex-direction: column;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.main-text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font-weight: 500;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.sub-text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#aaa;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.arrow-icon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#666;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.product-test-card:hover .arrow-icon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&lt;/style&gt;</w:t>
      </w:r>
    </w:p>
    <w:p w14:paraId="661A939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textAlignment w:val="auto"/>
        <w:rPr>
          <w:rFonts w:ascii="Courier New" w:hAnsi="Courier New"/>
          <w:sz w:val="18"/>
        </w:rPr>
      </w:pPr>
      <w:r>
        <w:rPr>
          <w:rFonts w:hint="eastAsia" w:ascii="Courier New" w:hAnsi="Courier New" w:eastAsia="SimSun"/>
          <w:sz w:val="18"/>
          <w:lang w:val="en-US" w:eastAsia="zh-CN"/>
        </w:rPr>
        <w:t>9)src/components/ParticleBackground.vue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class="particle-background" ref="container"&gt;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&lt;canvas ref="canvas"&gt;&lt;/canvas&gt;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ref, onMounted, onUnmounted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container = ref&lt;HTMLElement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canvas = ref&lt;HTMLCanvasElement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let ctx: CanvasRenderingContext2D | null =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let animationFrameId: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let particles: Particle[] = []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interface Particle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x: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y: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vx: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vy: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size: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update(w: number, h: number): void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draw(ctx: CanvasRenderingContext2D): void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props = defineProps({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type: String,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default: 'rgba(255, 255, 255, 0.5)'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lineColor: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type: String,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default: 'rgba(255, 255, 255, 0.1)'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particleCount: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type: Number,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default: 80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 ParticleImpl implements Particle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x: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y: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vx: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vy: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size: number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constructor(w: number, h: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this.x = Math.random() * w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this.y = Math.random() * h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this.vx = (Math.random() - 0.5) * 1.5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this.vy = (Math.random() - 0.5) * 1.5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this.size = Math.random() * 3 + 1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update(w: number, h: number)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this.x += this.vx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this.y += this.vy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(this.x &lt; 0 || this.x &gt; w) this.vx *= -1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(this.y &lt; 0 || this.y &gt; h) this.vy *= -1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draw(ctx: CanvasRenderingContext2D)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ctx.beginPath()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ctx.arc(this.x, this.y, this.size, 0, Math.PI * 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ctx.fillStyle = props.color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ctx.fill()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initParticles = (width: number, height: number)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particles = []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 (let i = 0; i &lt; props.particleCount; i++)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particles.push(new ParticleImpl(width, height))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animate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(!canvas.value || !ctx)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width = canvas.value.width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height = canvas.value.height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ctx.clearRect(0, 0, width, height)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particles.forEach(p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p.update(width, height)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p.draw(ctx!)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particles.forEach((a, index)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 (let i = index + 1; i &lt; particles.length; i++)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b = particles[i]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(!b) continue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dx = a.x - b.x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dy = a.y - b.y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distance = Math.sqrt(dx * dx + dy * dy)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(distance &lt; 150)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ctx!.beginPath()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ctx!.strokeStyle = props.lineColor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ctx!.lineWidth =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ctx!.moveTo(a.x, a.y)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ctx!.lineTo(b.x, b.y)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ctx!.stroke()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animationFrameId = requestAnimationFrame(animate)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handleResize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(!container.value || !canvas.value)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canvas.value.width = container.value.clientWidth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canvas.value.height = container.value.clientHeight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initParticles(canvas.value.width, canvas.value.height)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onMounted(()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(canvas.value &amp;&amp; container.value)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ctx = canvas.value.getContext('2d')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handleResize()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window.addEventListener('resize', handleResize)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animate()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onUnmounted(()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window.removeEventListener('resize', handleResize)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cancelAnimationFrame(animationFrameId)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&lt;style scoped&gt;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.particle-background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absolute;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top: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left: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z-index: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pointer-events: none;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&lt;/style&gt;</w:t>
      </w:r>
    </w:p>
    <w:p w14:paraId="1436555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textAlignment w:val="auto"/>
        <w:rPr>
          <w:rFonts w:ascii="Courier New" w:hAnsi="Courier New"/>
          <w:sz w:val="18"/>
        </w:rPr>
      </w:pPr>
      <w:r>
        <w:rPr>
          <w:rFonts w:hint="eastAsia" w:ascii="Courier New" w:hAnsi="Courier New" w:eastAsia="SimSun"/>
          <w:sz w:val="18"/>
          <w:lang w:val="en-US" w:eastAsia="zh-CN"/>
        </w:rPr>
        <w:t>10)src/views/Home.vue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class="home-container" @scroll="handleScroll"&gt;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&lt;ModernBackground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&lt;FloatingImages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class="content-wrapper"&gt;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&lt;header class="header" :class="{ 'header-hidden': !headerVisible }"&gt;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class="logo"&gt;智颜方正&lt;/div&gt;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class="header-right"&gt;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class="nav-item" @click="router.push('/shop')"&gt;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&lt;el-icon class="nav-icon"&gt;&lt;Goods /&gt;&lt;/el-icon&gt;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&lt;span&gt;绅士精选&lt;/span&gt;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class="divider"&gt;&lt;/div&gt;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class="user-actions" v-if="userStore.token"&gt;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&lt;span class="username"&gt;欢迎, {{ userStore.username || 'User' }}&lt;/span&gt;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&lt;el-button type="text" @click="handleLogout"&gt;退出登录&lt;/el-button&gt;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class="user-actions" v-else&gt;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&lt;el-button type="primary" @click="router.push('/login')"&gt;登录&lt;/el-button&gt;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&lt;/header&gt;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&lt;main class="main-content"&gt;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&lt;!-- Hero Section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&lt;section class="hero-section"&gt;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&lt;h1 class="main-title"&gt;智能图像矫正&lt;br&gt;与风格男妆生成系统&lt;/h1&gt;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&lt;p class="description"&gt;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基于先进的深度学习算法，为您提供专业级的人像矫正与风格化美妆服务。&lt;br&gt;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一键上传，智能优化，展现最自信的自己。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class="action-area"&gt;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&lt;el-button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type="primary"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size="large"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class="start-btn"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@click="handleStart"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立即体验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&lt;el-icon class="el-icon--right"&gt;&lt;ArrowRight /&gt;&lt;/el-icon&gt;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&lt;/el-button&gt;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class="scroll-indicator" @click="scrollToShowcase"&gt;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&lt;span&gt;探索更多风格&lt;/span&gt;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&lt;el-icon class="scroll-icon"&gt;&lt;ArrowDown /&gt;&lt;/el-icon&gt;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&lt;/section&gt;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&lt;!-- Showcase Section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&lt;section class="showcase-section" id="showcase" v-if="showShowcase"&gt;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&lt;h2 class="section-title"&gt;探索多面魅力&lt;/h2&gt;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&lt;p class="section-subtitle"&gt;为您量身定制的多种风格选择&lt;/p&gt;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class="style-grid"&gt;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class="style-card" v-for="(style, index) in styles" :key="index"&gt;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class="card-image"&gt;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&lt;img :src="style.image" :alt="style.title"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class="card-overlay"&gt;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&lt;el-button round class="try-btn" @click="handleStart(style)"&gt;尝试此风格&lt;/el-button&gt;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class="card-content"&gt;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&lt;h3&gt;{{ style.title }}&lt;/h3&gt;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&lt;p&gt;{{ style.desc }}&lt;/p&gt;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&lt;/section&gt;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&lt;/main&gt;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&lt;footer class="footer" v-if="showShowcase"&gt;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&lt;p&gt;© 2025 智颜方正 Team. All Rights Reserved.&lt;/p&gt;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&lt;/footer&gt;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ref, nextTick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useRouter } from 'vue-router'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useUserStore } from '../store/user'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FloatingImages from '../components/FloatingImages.vue'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ModernBackground from '../components/ModernBackground.vue'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ArrowRight, Goods, ArrowDown } from '@element-plus/icons-vue'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ElMessage } from 'element-plus'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router = useRouter()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userStore = useUserStore()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showShowcase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headerVisible = ref(true)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lastScrollTop = ref(0)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styles =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title: '自然清透',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desc: '还原肌肤本真质感，打造伪素颜的清爽形象',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image: '/images/styles/natural.png'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title: '韩系潮流',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desc: '紧跟时尚潮流，打造精致亮眼的舞台级妆效',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image: '/images/styles/idol.png'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title: '轻熟职场',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desc: '干练利落的职场形象，提升专业度与信赖感',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image: '/images/styles/business.png'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title: '硬朗质感',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desc: '强调面部轮廓与线条，展现成熟稳重的男性魅力',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image: '/images/styles/textured.png'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handleStart = (style?: any)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(style &amp;&amp; style.title === '硬朗质感')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ElMessage.warning('该风格正在开发中，敬请期待')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(userStore.token)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router.push('/upload')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 else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ElMessage.warning('请先登录以使用功能')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router.push('/login')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handleLogout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userStore.logout()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ElMessage.success('已退出登录')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router.push('/login')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scrollToShowcase = async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showShowcase.value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await nextTick()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document.getElementById('showcase')?.scrollIntoView({ behavior: 'smooth'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handleScroll = (e: Event)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target = e.target as HTMLElement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scrollTop = target.scrollTop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(scrollTop &gt; lastScrollTop.value &amp;&amp; scrollTop &gt; 50)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headerVisible.value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 else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headerVisible.value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lastScrollTop.value = scrollTop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&lt;style scoped&gt;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.home-container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relative;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100vh;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#f8fafc;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overflow-y: auto;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overflow-x: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#1f2937;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scroll-behavior: smooth;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.content-wrapper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relative;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z-index: 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flex-direction: column;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min-height: 100vh;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.header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fixed;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top: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left: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z-index: 100;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justify-content: space-between;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20px 40px;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rgba(255, 255, 255, 0.8);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backdrop-filter: blur(10px);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border-bottom: 1px solid rgba(0,0,0,0.05);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transition: transform 0.3s ease;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.header-hidden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translateY(-100%);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.header-right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gap: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.nav-item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gap: 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8px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rgba(255, 255, 255, 0.5);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border: 1px solid rgba(16, 185, 129, 0.2);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#1f2937;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border-radius: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cursor: pointer;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transition: all 0.3s ease;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.nav-item:hover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#fff;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border-color: #10b981;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translateY(-2px);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box-shadow: 0 4px 12px rgba(0, 0, 0, 0.1);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.divider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24px;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rgba(0, 0, 0, 0.1);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margin: 0 10px;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.logo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24px;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font-weight: bold;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linear-gradient(to right, #10b981, #059669);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background-clip: text;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-webkit-background-clip: text;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-webkit-text-fill-color: transparent;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.username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margin-right: 15px;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#4b5563;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.main-content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flex: 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flex-direction: column;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padding-top: 80px;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.hero-section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min-height: calc(100vh - 80px);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flex-direction: column;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justify-content: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text-align: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0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relative;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.main-title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64px;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line-height: 1.2;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margin-bottom: 24px;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font-weight: 800;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letter-spacing: 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#111827;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linear-gradient(135deg, #111827 0%, #374151 100%);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background-clip: text;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-webkit-background-clip: text;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-webkit-text-fill-color: transparent;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.description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line-height: 1.6;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#4b5563;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margin-bottom: 48px;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max-width: 600px;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.start-btn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25px 50px;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border-radius: 50px;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linear-gradient(90deg, #10b981 0%, #059669 100%);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border: none;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transition: all 0.3s ease;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box-shadow: 0 10px 30px rgba(16, 185, 129, 0.3);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.start-btn:hover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translateY(-3px) scale(1.02);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box-shadow: 0 20px 40px rgba(16, 185, 129, 0.4);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.scroll-indicator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absolute;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bottom: 40px;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flex-direction: column;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gap: 10px;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#9ca3af;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cursor: pointer;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transition: color 0.3s;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animation: bounce 2s infinite;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.scroll-indicator:hover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#10b981;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@keyframes bounce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0%, 20%, 50%, 80%, 100% { transform: translateY(0);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40% { transform: translateY(-10px);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60% { transform: translateY(-5px);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.showcase-section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min-height: 100vh;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100px 40px;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rgba(255, 255, 255, 0.5);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backdrop-filter: blur(20px);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flex-direction: column;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.section-title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42px;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font-weight: 700;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#1f2937;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margin-bottom: 16px;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.section-subtitle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#6b7280;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margin-bottom: 60px;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.style-grid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grid;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grid-template-columns: repeat(auto-fit, minmax(280px, 1fr));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gap: 40px;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max-width: 1400px;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.style-card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#fff;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border-radius: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overflow: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box-shadow: 0 10px 30px rgba(0,0,0,0.05);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transition: all 0.4s ease;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cursor: pointer;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.style-card:hover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translateY(-15px);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box-shadow: 0 25px 50px rgba(0,0,0,0.1);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.card-image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350px;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overflow: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relative;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.card-image img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object-fit: cover;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transition: transform 0.6s ease;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.style-card:hover .card-image img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scale(1.1);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.card-overlay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absolute;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top: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left: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rgba(0,0,0,0.3);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justify-content: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transition: opacity 0.3s ease;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.style-card:hover .card-overlay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.try-btn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#fff;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#1f2937;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border: none;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12px 30px;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font-weight: 600;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translateY(20px);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transition: transform 0.3s ease;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.style-card:hover .try-btn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translateY(0);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.card-content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25px;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text-align: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.card-content h3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22px;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font-weight: 600;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#111827;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margin-bottom: 10px;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.card-content p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#6b7280;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line-height: 1.6;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.footer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40px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text-align: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#9ca3af;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#fff;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border-top: 1px solid #f3f4f6;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&lt;/style&gt;</w:t>
      </w:r>
    </w:p>
    <w:p w14:paraId="2A1A384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textAlignment w:val="auto"/>
        <w:rPr>
          <w:rFonts w:ascii="Courier New" w:hAnsi="Courier New"/>
          <w:sz w:val="18"/>
        </w:rPr>
      </w:pPr>
      <w:r>
        <w:rPr>
          <w:rFonts w:hint="eastAsia" w:ascii="Courier New" w:hAnsi="Courier New" w:eastAsia="SimSun"/>
          <w:sz w:val="18"/>
          <w:lang w:val="en-US" w:eastAsia="zh-CN"/>
        </w:rPr>
        <w:t>11)src/views/Login.vue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class="login-page"&gt;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&lt;!-- Background Bubbles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class="bubbles-container" ref="bubblesContainer"&gt;&lt;/div&gt;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&lt;!-- Main Content Area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&lt;main class="hero-section" :class="{ 'shifted': isLoginOpen }"&gt;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&lt;header class="logo-area"&gt;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class="logo"&gt;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&lt;img src="../assets/login/logo.png" alt="Logo" class="logo-img"&gt;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智颜方正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&lt;/header&gt;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class="content-wrapper"&gt;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&lt;h1 class="hero-title"&gt;光影随心 &lt;br&gt; 重塑 &lt;span class="highlight"&gt;非凡真我&lt;/span&gt;&lt;/h1&gt;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&lt;p class="hero-subtitle"&gt;智能矫正与专属风格男妆，一键开启影像新视界。&lt;/p&gt;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&lt;!-- Dynamic Image Gallery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class="image-gallery"&gt;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class="carousel-stage"&gt;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class="carousel-container"&gt;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class="carousel-item" style="--i:0;"&gt;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&lt;img src="../assets/login/model1.png" alt="Model 1"&gt;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class="carousel-item" style="--i:1;"&gt;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&lt;img src="../assets/login/model2.png" alt="Model 2"&gt;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class="carousel-item" style="--i:2;"&gt;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&lt;img src="../assets/login/model3.png" alt="Model 3"&gt;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class="carousel-item" style="--i:3;"&gt;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&lt;img src="../assets/login/model4.png" alt="Model 4"&gt;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class="carousel-item" style="--i:4;"&gt;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&lt;img src="../assets/login/model5.png" alt="Model 5"&gt;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class="carousel-item" style="--i:5;"&gt;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&lt;img src="../assets/login/model6.png" alt="Model 6"&gt;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class="carousel-item" style="--i:6;"&gt;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&lt;img src="../assets/login/model1.png" alt="Model 7"&gt;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class="carousel-item" style="--i:7;"&gt;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&lt;img src="../assets/login/model2.png" alt="Model 8"&gt;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&lt;/main&gt;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&lt;!-- Interactive Trigger (The Finger)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class="interaction-trigger" :class="{ 'hidden': isLoginOpen }" @click="toggleLogin"&gt;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class="finger-icon"&gt;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&lt;!-- Pointing Hand Icon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&lt;svg viewBox="0 0 24 24" fill="none" xmlns="http: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&lt;path d="M7 11L12 6M7 11L12 16M7 11H21" stroke="currentColor" stroke-width="2" stroke-linecap="round" stroke-linejoin="round"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&lt;/svg&gt;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&lt;span class="trigger-text"&gt;探索一下&lt;/span&gt;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&lt;!-- Hidden Login Container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class="login-overlay" :class="{ 'active': isLoginOpen }" @click.self="toggleLogin"&gt;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class="login-container"&gt;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&lt;button class="close-btn" @click="toggleLogin"&gt;&amp;times;&lt;/button&gt;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class="login-header"&gt;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&lt;h2&gt;欢迎回来&lt;/h2&gt;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&lt;p&gt;登录以继续使用智颜方正&lt;/p&gt;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&lt;el-form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ref="loginFormRef"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:model="loginForm"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:rules="rules"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class="login-form"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size="large"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@submit.prevent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&lt;el-form-item prop="username"&gt;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&lt;el-input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v-model="loginForm.username"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placeholder="请输入您的账号"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&lt;/el-form-item&gt;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&lt;el-form-item prop="password"&gt;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&lt;el-input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v-model="loginForm.password"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type="password"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placeholder="请输入密码"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show-password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@keyup.enter="handleLogin(loginFormRef)"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&lt;/el-form-item&gt;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&lt;el-button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type="primary"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class="submit-btn"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:loading="loading"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@click="handleLogin(loginFormRef)"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立即登录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&lt;/el-button&gt;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&lt;/el-form&gt;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class="form-footer"&gt;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&lt;p&gt;还没有账号? &lt;a href="#"&gt;立即注册&lt;/a&gt;&lt;/p&gt;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ref, reactive, onMounted, onUnmounted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useRouter } from 'vue-router'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useUserStore } from '../store/user'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ElMessage, type FormInstance, type FormRules } from 'element-plus'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router = useRouter()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userStore = useUserStore()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loginFormRef = ref&lt;FormInstance&gt;()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bubblesContainer = ref&lt;HTMLElement | null&gt;(null)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loading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isLoginOpen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let bubbleInterval: number | null = null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loginForm = reactive({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username: '',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password: ''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rules = reactive&lt;FormRules&gt;({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username: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 required: true, message: '请输入账号', trigger: 'blur'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],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password: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 required: true, message: '请输入密码', trigger: 'blur'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 min: 6, message: '密码长度至少6位', trigger: 'blur'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toggleLogin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isLoginOpen.value = !isLoginOpen.value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handleLogin = async (formEl: FormInstance | undefined)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(!formEl)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await formEl.validate((valid)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(valid)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loading.value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setTimeout(()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loading.value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(loginForm.username === 'Liyaqi0427' &amp;&amp; loginForm.password === 'Liyaqi0427')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token = 'mock-token-' + Date.now()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userStore.setToken(token)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userStore.username = loginForm.username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ElMessage.success('登录成功')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router.push('/')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 else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ElMessage.error('用户名或密码错误 ()')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}, 1000)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createBubble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(!bubblesContainer.value)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bubble = document.createElement('div')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bubble.classList.add('bubble')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size = Math.random() * 60 + 20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bubble.style.width = `${size}px`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bubble.style.height = `${size}px`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bubble.style.left = `${Math.random() * 100}%`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duration = Math.random() * 10 + 15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bubble.style.animationDuration = `${duration}s`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delay = Math.random() * 5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bubble.style.animationDelay = `${delay}s`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bubblesContainer.value.appendChild(bubble)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setTimeout(()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bubble.remove()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}, (duration + delay) * 1000)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onMounted(()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 (let i = 0; i &lt; 7; i++)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createBubble()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bubble = bubblesContainer.value?.lastChild as HTMLElement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(bubble)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duration = parseFloat(bubble.style.animationDuration)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randomOffset = Math.random() * duration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bubble.style.animationDelay = `-${randomOffset}s`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bubbleInterval = window.setInterval(createBubble, 2000)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onUnmounted(()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(bubbleInterval) clearInterval(bubbleInterval)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&lt;style scoped&gt;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@import url('https: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:root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--primary-green: #2E7D32;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--light-green: #E8F5E9;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--accent-green: #66BB6A;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--white: #ffffff;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--dark-text: #1a1a1a;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--muted-text: #666666;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--glass-bg: rgba(255, 255, 255, 0.9);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--glass-border: rgba(255, 255, 255, 0.5);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--shadow-soft: 0 10px 30px rgba(46, 125, 50, 0.1);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.login-page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font-family: 'Outfit', sans-serif;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background-color: #ffffff;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#1a1a1a;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overflow: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100vh;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100vw;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relative;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linear-gradient(135deg, #f5f7fa 0%, #c3cfe2 100%);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.bubbles-container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fixed;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top: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left: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z-index: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pointer-events: none;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overflow: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:deep(.bubble)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absolute;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bottom: -100px;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border-radius: 50%;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radial-gradient(circle at 30% 30%, rgba(255, 255, 255, 0.1), rgba(255, 255, 255, 0.05) 60%, rgba(255, 255, 255, 0.1) 100%);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box-shadow: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inset 0 0 10px rgba(255, 255, 255, 0.4),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 0 10px rgba(255, 255, 255, 0.1);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border: 1px solid rgba(255, 255, 255, 0.3);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animation: floatUp linear infinite, wobble 3s ease-in-out infinite;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:deep(.bubble::after)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content: '';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absolute;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top: 15%;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left: 15%;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25%;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15%;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border-radius: 50%;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rgba(255, 255, 255, 0.8);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filter: blur(1px);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rotate(-45deg);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@keyframes floatUp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0%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translateY(0);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10%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0.8;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90%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0.8;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100%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translateY(-120vh);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@keyframes wobble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0%, 100% { margin-left: 0px;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50% { margin-left: 15px;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.hero-section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2rem 4rem;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flex-direction: row;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justify-content: space-between;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relative;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z-index: 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transition: transform 0.6s cubic-bezier(0.22, 1, 0.36, 1), opacity 0.6s;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.hero-section.shifted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translateX(-100px) scale(0.95);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0.5;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.content-wrapper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flex: 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max-width: 50%;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z-index: 2;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.hero-title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5rem;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line-height: 1.1;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font-weight: 300;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#1a1a1a;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margin-bottom: 1.5rem;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.hero-title .highlight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font-weight: 700;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#2E7D32;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relative;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inline-block;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.hero-title .highlight::after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content: '';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absolute;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bottom: 5px;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left: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15px;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background-color: rgba(102, 187, 106, 0.2);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z-index: -1;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rotate(-2deg);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.hero-subtitle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1.2rem;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#666666;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max-width: none;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white-space: nowrap;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.image-gallery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flex: 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justify-content: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relative;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overflow: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.carousel-stage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perspective: 1000px;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justify-content: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translateX(-160px);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.carousel-container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relative;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220px;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300px;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transform-style: preserve-3d;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animation: spin 20s infinite linear;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.carousel-container:hover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animation-play-state: paused;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.carousel-item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absolute;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top: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left: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border-radius: 15px;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overflow: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rotateY(calc(var(--i) * 45deg)) translateZ(320px);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border: 3px solid #ffffff;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box-shadow: 0 10px 20px rgba(0, 0, 0, 0.2);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-webkit-box-reflect: below 10px linear-gradient(transparent, transparent 60%, rgba(255, 255, 255, 0.4));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backface-visibility: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background-color: #ffffff;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.carousel-item img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object-fit: cover;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block;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@keyframes spin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{ transform: rotateY(0deg);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 { transform: rotateY(360deg);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.logo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font-weight: 700;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1.5rem;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#2E7D32;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absolute;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top: 2rem;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left: 4rem;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.logo-img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80px;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margin-right: 10px;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.interaction-trigger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absolute;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top: 50%;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right: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translateY(-50%);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gap: 1rem;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2rem;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cursor: pointer;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z-index: 10;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transition: transform 0.3s ease, opacity 0.3s;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.interaction-trigger:hover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translateY(-50%) translateX(-10px);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.interaction-trigger.hidden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pointer-events: none;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.finger-icon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80px;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80px;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#2E7D32;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border-radius: 50%;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justify-content: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white;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box-shadow: 0 5px 20px rgba(46, 125, 50, 0.3);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animation: bounceRight 2s infinite;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.finger-icon svg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40px;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40px;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rotate(180deg);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@keyframes bounceRight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0%, 100% { transform: translateX(0);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50% { transform: translateX(10px);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.trigger-text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1.2rem;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font-weight: 500;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#2E7D32;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writing-mode: vertical-rl;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text-orientation: mixed;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letter-spacing: 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.login-overlay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fixed;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top: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left: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rgba(255, 255, 255, 0.1);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backdrop-filter: blur(5px);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z-index: 20;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visibility: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transition: all 0.5s ease;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justify-content: flex-end;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.login-overlay.active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visibility: visible;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.login-container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450px;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rgba(255, 255, 255, 0.9);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border-left: 1px solid rgba(255, 255, 255, 0.5);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box-shadow: -10px 0 40px rgba(0, 0, 0, 0.05);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4rem;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translateX(100%);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transition: transform 0.6s cubic-bezier(0.22, 1, 0.36, 1);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flex-direction: column;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justify-content: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relative;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.login-overlay.active .login-container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translateX(0);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.close-btn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absolute;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top: 2rem;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left: 2rem;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none;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border: none;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2rem;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cursor: pointer;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#666666;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transition: color 0.3s;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.close-btn:hover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#2E7D32;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.login-header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margin-bottom: 3rem;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.login-header h2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2.5rem;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#2E7D32;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margin-bottom: 0.5rem;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.submit-btn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1.2rem;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auto;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1.1rem;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font-weight: 600;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margin-top: 1rem;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.form-footer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margin-top: 2rem;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text-align: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0.9rem;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#666666;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.form-footer a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#2E7D32;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text-decoration: none;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font-weight: 600;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&lt;/style&gt;</w:t>
      </w:r>
    </w:p>
    <w:p w14:paraId="59B4299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textAlignment w:val="auto"/>
        <w:rPr>
          <w:rFonts w:ascii="Courier New" w:hAnsi="Courier New"/>
          <w:sz w:val="18"/>
        </w:rPr>
      </w:pPr>
      <w:r>
        <w:rPr>
          <w:rFonts w:hint="eastAsia" w:ascii="Courier New" w:hAnsi="Courier New" w:eastAsia="SimSun"/>
          <w:sz w:val="18"/>
          <w:lang w:val="en-US" w:eastAsia="zh-CN"/>
        </w:rPr>
        <w:t>12)src/views/ResultView.vue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class="result-view-container"&gt;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class="main-layout"&gt;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&lt;!-- Left Side: Image Display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class="image-area"&gt;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class="steps-bar"&gt;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&lt;el-steps :active="activeStep" finish-status="success" simple&gt;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&lt;el-step title="上传图片"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&lt;el-step title="智能矫正"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&lt;el-step title="风格美妆"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&lt;/el-steps&gt;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class="canvas-container" v-loading="processing" :element-loading-text="loadingText"&gt;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v-if="!currentResultImage" class="single-image"&gt;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&lt;img :src="originalImage" alt="Original" v-if="originalImage"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v-else class="empty-state"&gt;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&lt;el-empty description="未检测到图片，请重新上传"&gt;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&lt;el-button type="primary" @click="router.push('/upload')"&gt;去上传&lt;/el-button&gt;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&lt;/el-empty&gt;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&lt;ImageComparison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v-else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:before-image="originalImage"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:after-image="currentResultImage"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class="action-bar" v-if="currentResultImage"&gt;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&lt;el-button-group&gt;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&lt;el-dropdown split-button type="primary" @click="handleMainDownloadClick" @command="handleDownloadCommand"&gt;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&lt;span class="el-dropdown-link"&gt;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&lt;el-icon class="el-icon--left"&gt;&lt;Download /&gt;&lt;/el-icon&gt;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{{ downloadButtonText }}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&lt;template #dropdown&gt;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&lt;el-dropdown-menu&gt;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&lt;el-dropdown-item command="original"&gt;原图下载&lt;/el-dropdown-item&gt;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&lt;el-dropdown-item command="compressed"&gt;压缩下载&lt;/el-dropdown-item&gt;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&lt;/el-dropdown-menu&gt;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&lt;/el-dropdown&gt;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&lt;el-button icon="RefreshLeft" @click="handleReUpload" style="margin-left: 12px"&gt;重新上传&lt;/el-button&gt;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&lt;/el-button-group&gt;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&lt;!-- Right Side: Controls --&gt;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class="control-area"&gt;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&lt;ParameterPanel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:loading="processing"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@update:params="handleParamsUpdate"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@apply="handleApplyMakeup"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@reset="handleReset"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class="info-card"&gt;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&lt;h4&gt;处理信息&lt;/h4&gt;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class="info-item"&gt;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&lt;span class="label"&gt;当前状态:&lt;/span&gt;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&lt;span class="value"&gt;{{ statusText }}&lt;/span&gt;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class="info-item"&gt;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&lt;span class="label"&gt;人脸检测:&lt;/span&gt;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&lt;span class="value success"&gt;已通过&lt;/span&gt;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ref, onMounted, computed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useRoute, useRouter } from 'vue-router'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ElMessage, ElMessageBox } from 'element-plus'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ImageComparison from '../components/ImageComparison.vue'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ParameterPanel from '../components/ParameterPanel.vue'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route = useRoute()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router = useRouter()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originalImage = ref('')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currentResultImage = ref('')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activeStep = ref(1)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processing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loadingText = ref('')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params = ref({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style: 'clean'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statusText = computed(()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(activeStep.value === 1) return '等待矫正'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(activeStep.value === 2) return '已矫正'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(activeStep.value === 3) return '美妆完成'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return '就绪'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onMounted(()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img = route.query.img as string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(img)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originalImage.value = img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activeStep.value = 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currentResultImage.value = ''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ElMessage.success('矫正完成，请选择妆容风格')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 else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handleParamsUpdate = (newParams: any)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params.value = newParams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handleReset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activeStep.value = 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currentResultImage.value = ''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params.value.style = 'clean'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handleApplyMakeup = async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(activeStep.value &lt; 2)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processing.value = true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loadingText.value = `正在生成${params.value.style}风格妆容 (过程较慢，请稍候)...`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sourceUrl = currentResultImage.value || originalImage.value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filename = sourceUrl.split('/').pop()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(!filename)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throw new Error('无法获取当前图片文件名')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response = await fetch('http: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method: 'POST',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headers: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'Content-Type': 'application/json'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body: JSON.stringify({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filename: filename,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style: params.value.style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(!response.ok)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errData = await response.json()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throw new Error(errData.error || '生成失败')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data = await response.json()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activeStep.value = 3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currentResultImage.value = data.url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ElMessage.success('妆容生成成功！')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 catch (error: any)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console.error('Makeup generation failed:', error)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ElMessage.error(`生成失败: ${error.message}`)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 finally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processing.value = false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downloadType = ref('')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downloadButtonText = computed(()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(downloadType.value === 'original') return '原图下载'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(downloadType.value === 'compressed') return '压缩下载'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return '选择下载方式'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handleDownloadCommand = (command: string)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downloadType.value = command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handleMainDownloadClick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(!downloadType.value)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ElMessage.warning('请先选择一种下载方式')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(downloadType.value === 'original')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handleDownloadOriginal()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 else if (downloadType.value === 'compressed')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handleDownloadCompressed()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saveBlobWithDialog = async (blob: Blob, suggestedName: string)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('showSaveFilePicker' in window)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opts =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suggestedName: suggestedName,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types: [{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description: 'Image file',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accept: { [blob.type]: ['.jpg', '.jpeg', '.png']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}],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 = await window.showSaveFilePicker(opts);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writable = await handle.createWritable();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await writable.write(blob);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await writable.close();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ElMessage.success('保存成功');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return;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 catch (err: any)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(err.name === 'AbortError')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return;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console.warn('File picker failed, falling back to download:', err);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url = URL.createObjectURL(blob)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link = document.createElement('a')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link.href = url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link.download = suggestedName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document.body.appendChild(link)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link.click()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document.body.removeChild(link)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setTimeout(() =&gt; URL.revokeObjectURL(url), 1000)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ElMessage.success('下载已开始')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handleDownloadOriginal = async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(!currentResultImage.value)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response = await fetch(currentResultImage.value)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blob = await response.blob()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filename = currentResultImage.value.split('/').pop() || `makeup_result_${Date.now()}.jpg`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await saveBlobWithDialog(blob, filename)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 catch (error)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console.error('Download error:', error)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ElMessage.error('下载失败')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handleDownloadCompressed = async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(!currentResultImage.value) return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let blob: Blob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(currentResultImage.value.startsWith('data:'))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arr = currentResultImage.value.split(',')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dataPart = arr[1]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(!dataPart)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throw new Error('Invalid Data URI: missing data')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mimeMatch = arr[0]?.match(/:(.*?);/)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mime = mimeMatch ? mimeMatch[1] : 'image/jpeg'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bstr = atob(dataPart)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let n = bstr.length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u8arr = new Uint8Array(n)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while (n--)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u8arr[n] = bstr.charCodeAt(n)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blob = new Blob([u8arr], { type: mime 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 else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response = await fetch(currentResultImage.value)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blob = await response.blob()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formData = new FormData()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typeParts = blob.type.split('/')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extension = typeParts.length &gt; 1 ? typeParts[1] : 'jpg'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formData.append('file', blob, `image.${extension}`)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compressResponse = await fetch('http: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method: 'POST',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body: formData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(!compressResponse.ok)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throw new Error('Compression failed')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compressedBlob = await compressResponse.blob()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filename = `makeup_result_compressed_${Date.now()}.${extension}`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await saveBlobWithDialog(compressedBlob, filename)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 catch (error)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console.error('Download error:', error)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ElMessage.error('压缩服务调用失败，请确保后端服务已启动 (python3 backend/app.py)')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handleReUpload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ElMessageBox.confirm(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'确定要重新上传吗？当前进度将丢失。',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'警告',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confirmButtonText: '确定',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cancelButtonText: '取消',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type: 'warning',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.then(()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router.push('/upload')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.catch(() =&gt; {})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&lt;style scoped&gt;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.result-view-container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min-height: 100vh;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linear-gradient(135deg, #2b5876 0%, #4e4376 100%);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.main-layout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gap: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max-width: 1200px;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margin: 0 auto;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calc(100vh - 40px);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.image-area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flex: 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flex-direction: column;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rgba(255, 255, 255, 0.1);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backdrop-filter: blur(10px);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border-radius: 12px;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box-shadow: 0 8px 32px rgba(0, 0, 0, 0.1);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border: 1px solid rgba(255, 255, 255, 0.1);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.control-area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350px;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flex-direction: column;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gap: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.steps-bar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margin-bottom: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.canvas-container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flex: 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justify-content: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#000;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border-radius: 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overflow: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relative;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.single-image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justify-content: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.single-image img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max-width: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max-height: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object-fit: contain;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.action-bar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margin-top: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justify-content: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.info-card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rgba(255, 255, 255, 0.1);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backdrop-filter: blur(10px);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border-radius: 12px;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border: 1px solid rgba(255, 255, 255, 0.1);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box-shadow: 0 8px 32px rgba(0, 0, 0, 0.1);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.info-card h4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margin: 0 0 15px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.info-item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justify-content: space-between;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margin-bottom: 10px;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.info-item .label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#ccc;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.info-item .value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font-weight: bold;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.info-item .value.success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#67c23a;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&lt;/style&gt;</w:t>
      </w:r>
    </w:p>
    <w:p w14:paraId="4B7FBB9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textAlignment w:val="auto"/>
        <w:rPr>
          <w:rFonts w:ascii="Courier New" w:hAnsi="Courier New"/>
          <w:sz w:val="18"/>
        </w:rPr>
      </w:pPr>
      <w:r>
        <w:rPr>
          <w:rFonts w:hint="eastAsia" w:ascii="Courier New" w:hAnsi="Courier New" w:eastAsia="SimSun"/>
          <w:sz w:val="18"/>
          <w:lang w:val="en-US" w:eastAsia="zh-CN"/>
        </w:rPr>
        <w:t>13)src/views/Shop.vue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class="shop-container"&gt;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&lt;ModernBackground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class="content-wrapper"&gt;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&lt;header class="header"&gt;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class="logo" @click="router.push('/')"&gt;智颜方正&lt;/div&gt;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class="nav-actions"&gt;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&lt;el-button type="text" class="nav-btn" @click="router.push('/')"&gt;返回首页&lt;/el-button&gt;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&lt;/header&gt;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&lt;main class="main-content"&gt;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class="hero-section"&gt;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&lt;h1 class="page-title"&gt;绅士精选&lt;/h1&gt;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&lt;p class="subtitle"&gt;专为男士打造的高端护肤与美妆系列&lt;/p&gt;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class="products-grid"&gt;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&lt;el-row :gutter="30"&gt;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&lt;el-col :xs="24" :sm="12" :md="8" :lg="6" v-for="item in products" :key="item.id"&gt;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class="product-card"&gt;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class="product-image"&gt;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class="product-img-container"&gt;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&lt;img :src="item.image" :alt="item.name" class="real-product-img"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class="overlay"&gt;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&lt;el-button type="primary" plain round&gt;查看详情&lt;/el-button&gt;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class="product-info"&gt;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&lt;h3 class="product-name"&gt;{{ item.name }}&lt;/h3&gt;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&lt;p class="product-desc"&gt;{{ item.desc }}&lt;/p&gt;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class="product-price"&gt;¥{{ item.price }}&lt;/div&gt;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&lt;/el-col&gt;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&lt;/el-row&gt;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&lt;/main&gt;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useRouter } from 'vue-router'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ModernBackground from '../components/ModernBackground.vue'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router = useRouter()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products =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 id: 1, name: '男士焕能洁面乳', desc: '深层清洁，控油保湿', price: '129', image: new URL('../assets/products/cleanser.jpg', import.meta.url).href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 id: 2, name: '清爽保湿爽肤水', desc: '收缩毛孔，醒肤补水', price: '159', image: new URL('../assets/products/toner.jpg', import.meta.url).href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 id: 3, name: '多效修护面霜', desc: '抗皱紧致，滋润不油腻', price: '299', image: new URL('../assets/products/cream.jpg', import.meta.url).href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 id: 4, name: '自然色男士BB霜', desc: '遮瑕修颜，自然裸妆', price: '189', image: new URL('../assets/products/bb_cream.jpg', import.meta.url).href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 id: 5, name: '定型喷雾', desc: '持久定型，清爽自然', price: '89', image: new URL('../assets/products/spray.jpg', import.meta.url).href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 id: 6, name: '男士眉笔', desc: '立体塑形，防水防汗', price: '59', image: new URL('../assets/products/eyebrow_pencil.jpg', import.meta.url).href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 id: 7, name: '须后舒缓乳', desc: '舒缓修护，清凉止痛', price: '119', image: new URL('../assets/products/aftershave.jpg', import.meta.url).href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 id: 8, name: '男士专用面膜', desc: '深层补水，提亮肤色', price: '99', image: new URL('../assets/products/mask.jpg', import.meta.url).href 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&lt;style scoped&gt;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.shop-container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relative;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min-height: 100vh;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#f3f4f6;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#1f2937;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overflow-x: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.content-wrapper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relative;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z-index: 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min-height: 100vh;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flex-direction: column;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.header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justify-content: space-between;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20px 40px;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rgba(255, 255, 255, 0.9);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backdrop-filter: blur(10px);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sticky;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top: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z-index: 100;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.logo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24px;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font-weight: bold;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linear-gradient(to right, #10b981, #059669);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background-clip: text;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-webkit-background-clip: text;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-webkit-text-fill-color: transparent;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cursor: pointer;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.nav-btn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#10b981;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.nav-btn:hover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#059669;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.main-content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flex: 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40px;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max-width: 1400px;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margin: 0 auto;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box-sizing: border-box;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.hero-section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text-align: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margin-bottom: 60px;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animation: fadeInDown 1s ease-out;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.page-title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48px;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margin-bottom: 16px;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linear-gradient(to right, #111827, #374151);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background-clip: text;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-webkit-background-clip: text;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-webkit-text-fill-color: transparent;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letter-spacing: 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.subtitle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#6b7280;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letter-spacing: 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.products-grid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animation: fadeInUp 1s ease-out 0.3s backwards;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.product-card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#ffffff;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border-radius: 16px;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overflow: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margin-bottom: 30px;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transition: transform 0.3s ease, box-shadow 0.3s ease;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border: 1px solid rgba(0, 0, 0, 0.05);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box-shadow: 0 4px 6px -1px rgba(0, 0, 0, 0.1), 0 2px 4px -1px rgba(0, 0, 0, 0.06);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.product-card:hover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translateY(-10px);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box-shadow: 0 20px 25px -5px rgba(0, 0, 0, 0.1), 0 10px 10px -5px rgba(0, 0, 0, 0.04);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border-color: rgba(16, 185, 129, 0.3);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.product-image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relative;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200px;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overflow: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.product-img-container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overflow: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.real-product-img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object-fit: cover;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transition: transform 0.5s ease;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.product-card:hover .real-product-img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scale(1.1);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.overlay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absolute;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top: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left: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rgba(0, 0, 0, 0.4);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justify-content: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transition: opacity 0.3s ease;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.product-card:hover .overlay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.product-info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text-align: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.product-name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margin-bottom: 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#111827;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.product-desc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#6b7280;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margin-bottom: 12px;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overflow: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text-overflow: ellipsis;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white-space: nowrap;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.product-price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#10b981;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font-weight: bold;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@keyframes fadeInDown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translateY(-30px);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translateY(0);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@keyframes fadeInUp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translateY(30px);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translateY(0);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@media (max-width: 768px)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.header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15px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.page-title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32px;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.main-content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&lt;/style&gt;</w:t>
      </w:r>
    </w:p>
    <w:p w14:paraId="5856926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textAlignment w:val="auto"/>
        <w:rPr>
          <w:rFonts w:ascii="Courier New" w:hAnsi="Courier New"/>
          <w:sz w:val="18"/>
        </w:rPr>
      </w:pPr>
      <w:r>
        <w:rPr>
          <w:rFonts w:hint="eastAsia" w:ascii="Courier New" w:hAnsi="Courier New" w:eastAsia="SimSun"/>
          <w:sz w:val="18"/>
          <w:lang w:val="en-US" w:eastAsia="zh-CN"/>
        </w:rPr>
        <w:t>14)src/views/UploadView.vue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class="upload-view-container"&gt;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&lt;ModernBackground :enableLines="false"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class="content-box"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@mouseenter="isHovering = true"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@mouseleave="isHovering = false"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&lt;h2 class="page-title"&gt;上传人像照片&lt;/h2&gt;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&lt;p class="page-subtitle"&gt;请上传一张清晰的正面人像照片，我们将为您进行智能矫正与美妆&lt;/p&gt;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class="upload-area"&gt;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&lt;ImageUpload @upload-success="handleUploadSuccess" /&gt;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&lt;div class="tips-area"&gt;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&lt;h3&gt;&lt;el-icon&gt;&lt;InfoFilled /&gt;&lt;/el-icon&gt; 温馨提示&lt;/h3&gt;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&lt;ul&gt;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&lt;li&gt;建议上传光线充足、五官清晰的正面照片&lt;/li&gt;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&lt;li&gt;支持 JPG/PNG 格式，文件大小不超过 10MB&lt;/li&gt;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&lt;li&gt;上传后系统将自动进行人脸检测&lt;/li&gt;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&lt;/ul&gt;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&lt;/div&gt;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&lt;/template&gt;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setup lang="ts"&gt;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ref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ImageUpload from '../components/ImageUpload.vue'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ModernBackground from '../components/ModernBackground.vue'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InfoFilled } from '@element-plus/icons-vue'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useRouter } from 'vue-router'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ElMessage, ElLoading } from 'element-plus'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axios from 'axios'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router = useRouter()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isHovering = ref(false)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handleUploadSuccess = async (data: { file: File, url: string })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loading = ElLoading.service({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lock: true,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text: '正在进行智能人脸检测与矫正...',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'rgba(0, 0, 0, 0.7)',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formData = new FormData()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formData.append('file', data.file)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response = await axios.post('http: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headers: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'Content-Type': 'multipart/form-data'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result = response.data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(result.status === 'success')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router.push({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name: 'Result',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query: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img: result.result_url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 else if (result.status === 'no_face')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ElMessage.warning(result.message || '未检测到人脸，请重新上传')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 else if (result.status === 'blurry')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ElMessage.warning(result.message || '照片模糊，请重新上传')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 else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ElMessage.error(result.message || '处理失败，请重试')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 catch (error)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console.error('Upload processing error:', error)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ElMessage.error('服务器连接失败，请检查后端服务')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 finally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loading.close()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&lt;/script&gt;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&lt;style scoped&gt;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.upload-view-container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min-height: 100vh;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relative;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justify-content: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40px;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#1f2937;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overflow: hidden;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.content-box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relative;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z-index: 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max-width: 600px;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rgba(255, 255, 255, 0.9);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backdrop-filter: blur(20px);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border-radius: 24px;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40px;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box-shadow: 0 20px 50px rgba(0,0,0,0.05);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border: 1px solid rgba(0, 0, 0, 0.05);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animation: fadeIn 0.8s ease-out;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.page-title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text-align: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28px;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margin-bottom: 12px;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font-weight: 600;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linear-gradient(to right, #10b981, #059669);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background-clip: text;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-webkit-background-clip: text;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-webkit-text-fill-color: transparent;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.page-subtitle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text-align: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#6b7280;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margin-bottom: 30px;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14px;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.upload-area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margin-bottom: 30px;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.tips-area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background: #f9fafb;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border-radius: 12px;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border: 1px solid #e5e7eb;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.tips-area h3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display: flex;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align-items: center;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gap: 8px;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15px;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margin-bottom: 12px;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#10b981;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.tips-area ul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list-style: none;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padding-left: 20px;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.tips-area li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relative;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#4b5563;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font-size: 13px;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line-height: 1.8;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margin-bottom: 6px;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.tips-area li::before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content: "";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position: absolute;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left: -15px;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top: 7px;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5px;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5px;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background-color: #10b981;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border-radius: 50%;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@keyframes fadeIn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from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translateY(20px);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opacity: 1;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transform: translateY(0);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&lt;/style&gt;</w:t>
      </w:r>
    </w:p>
    <w:p w14:paraId="297642E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textAlignment w:val="auto"/>
        <w:rPr>
          <w:rFonts w:ascii="Courier New" w:hAnsi="Courier New"/>
          <w:sz w:val="18"/>
        </w:rPr>
      </w:pPr>
      <w:r>
        <w:rPr>
          <w:rFonts w:hint="eastAsia" w:ascii="Courier New" w:hAnsi="Courier New" w:eastAsia="SimSun"/>
          <w:sz w:val="18"/>
          <w:lang w:val="en-US" w:eastAsia="zh-CN"/>
        </w:rPr>
        <w:t>15)src/main.ts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createApp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'./style.css'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App from './App.vue'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ElementPlus from 'element-plus'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'element-plus/dist/index.css'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router from './router'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createPinia } from 'pinia'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* as ElementPlusIconsVue from '@element-plus/icons-vue'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app = createApp(App)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pinia = createPinia()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for (const [key, component] of Object.entries(ElementPlusIconsVue))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app.component(key, component)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app.use(ElementPlus)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app.use(pinia)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app.use(router)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app.mount('#app')</w:t>
      </w:r>
    </w:p>
    <w:p w14:paraId="3810183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textAlignment w:val="auto"/>
        <w:rPr>
          <w:rFonts w:ascii="Courier New" w:hAnsi="Courier New"/>
          <w:sz w:val="18"/>
        </w:rPr>
      </w:pPr>
      <w:r>
        <w:rPr>
          <w:rFonts w:hint="eastAsia" w:ascii="Courier New" w:hAnsi="Courier New" w:eastAsia="SimSun"/>
          <w:sz w:val="18"/>
          <w:lang w:val="en-US" w:eastAsia="zh-CN"/>
        </w:rPr>
        <w:t>16)src/router/index.ts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createRouter, createWebHistory, type RouteRecordRaw } from 'vue-router'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useUserStore } from '../store/user'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routes: Array&lt;RouteRecordRaw&gt; = [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path: '/',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name: 'Home',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component: () =&gt; import('../views/Home.vue'),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meta: { requiresAuth: true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path: '/login',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name: 'Login',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component: () =&gt; import('../views/Login.vue')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path: '/upload',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name: 'Upload',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component: () =&gt; import('../views/UploadView.vue'),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meta: { requiresAuth: true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path: '/result',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name: 'Result',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component: () =&gt; import('../views/ResultView.vue'),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meta: { requiresAuth: true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path: '/shop',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name: 'Shop',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component: () =&gt; import('../views/Shop.vue')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router = createRouter({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history: createWebHistory(),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routes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router.beforeEach((to, _from, next)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userStore = useUserStore()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(to.meta.requiresAuth &amp;&amp; !userStore.token)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next('/login')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 else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next()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default router</w:t>
      </w:r>
    </w:p>
    <w:p w14:paraId="703C15A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textAlignment w:val="auto"/>
        <w:rPr>
          <w:rFonts w:ascii="Courier New" w:hAnsi="Courier New"/>
          <w:sz w:val="18"/>
        </w:rPr>
      </w:pPr>
      <w:r>
        <w:rPr>
          <w:rFonts w:hint="eastAsia" w:ascii="Courier New" w:hAnsi="Courier New" w:eastAsia="SimSun"/>
          <w:sz w:val="18"/>
          <w:lang w:val="en-US" w:eastAsia="zh-CN"/>
        </w:rPr>
        <w:t>17)src/store/user.ts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defineStore } from 'pinia'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ref } from 'vue'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const useUserStore = defineStore('user',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token = ref(localStorage.getItem('token') || '')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username = ref('')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setToken(newToken: string)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token.value = newToken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localStorage.setItem('token', newToken)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logout()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token.value = ''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username.value = ''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localStorage.removeItem('token')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return { token, username, setToken, logout 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</w:p>
    <w:p w14:paraId="05D45DE6">
      <w:pPr>
        <w:numPr>
          <w:numId w:val="0"/>
        </w:numPr>
        <w:ind w:leftChars="0"/>
        <w:rPr>
          <w:rFonts w:ascii="Courier New" w:hAnsi="Courier New"/>
          <w:sz w:val="18"/>
        </w:rPr>
      </w:pPr>
      <w:r>
        <w:rPr>
          <w:rFonts w:hint="eastAsia" w:ascii="Courier New" w:hAnsi="Courier New" w:eastAsia="SimSun"/>
          <w:sz w:val="18"/>
          <w:lang w:val="en-US" w:eastAsia="zh-CN"/>
        </w:rPr>
        <w:t>18)src/utils/request.ts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axios from 'axios'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import { ElMessage } from 'element-plus'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service = axios.create({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baseURL: import.meta.env.VITE_API_BASE_URL || '/api',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timeout: 15000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service.interceptors.request.use(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(config)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token = localStorage.getItem('token')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if (token)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config.headers['Authorization'] = `Bearer ${token}`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return config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(error)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console.error('Request error:', error)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return Promise.reject(error)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service.interceptors.response.use(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(response)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res = response.data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return res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(error)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console.error('Response error:', error)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message = error.response?.data?.message || error.message || 'Error'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ElMessage.error(message)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return Promise.reject(error)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export default service</w:t>
      </w:r>
    </w:p>
    <w:p w14:paraId="48637E16">
      <w:pPr>
        <w:numPr>
          <w:numId w:val="0"/>
        </w:numPr>
        <w:ind w:leftChars="0"/>
      </w:pPr>
      <w:r>
        <w:rPr>
          <w:rFonts w:hint="eastAsia" w:ascii="Courier New" w:hAnsi="Courier New" w:eastAsia="SimSun"/>
          <w:sz w:val="18"/>
          <w:lang w:val="en-US" w:eastAsia="zh-CN"/>
        </w:rPr>
        <w:t>19)src/style.css</w:t>
      </w:r>
      <w:bookmarkStart w:id="0" w:name="_GoBack"/>
      <w:bookmarkEnd w:id="0"/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:root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font-family: 'Helvetica Neue', Helvetica, 'PingFang SC', 'Hiragino Sans GB', 'Microsoft YaHei', '微软雅黑', Arial, sans-serif;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-webkit-font-smoothing: antialiased;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-moz-osx-font-smoothing: grayscale;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body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margin: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padding: 0;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background-color: #ffffff;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color: #1f2937;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#app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width: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height: 100%;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*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box-sizing: border-box;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</w:p>
    <w:sectPr>
      <w:head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ＭＳ 明朝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ＭＳ ゴシック">
    <w:panose1 w:val="020B0609070205080204"/>
    <w:charset w:val="80"/>
    <w:family w:val="modern"/>
    <w:pitch w:val="default"/>
    <w:sig w:usb0="E00002FF" w:usb1="6AC7FDFB" w:usb2="00000012" w:usb3="00000000" w:csb0="4002009F" w:csb1="DFD7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002CF6">
    <w:pPr>
      <w:pStyle w:val="25"/>
      <w:jc w:val="right"/>
    </w:pPr>
    <w:r>
      <w:t>智颜方正—智能图像矫正与风格男妆生成系统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F9E39C3"/>
    <w:multiLevelType w:val="singleLevel"/>
    <w:tmpl w:val="5F9E39C3"/>
    <w:lvl w:ilvl="0" w:tentative="0">
      <w:start w:val="2"/>
      <w:numFmt w:val="decimal"/>
      <w:suff w:val="nothing"/>
      <w:lvlText w:val="%1）"/>
      <w:lvlJc w:val="left"/>
    </w:lvl>
  </w:abstractNum>
  <w:abstractNum w:abstractNumId="7">
    <w:nsid w:val="77B74165"/>
    <w:multiLevelType w:val="singleLevel"/>
    <w:tmpl w:val="77B74165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A77EA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WPS_1692505461</cp:lastModifiedBy>
  <dcterms:modified xsi:type="dcterms:W3CDTF">2026-02-02T11:06:51Z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B5B1792D2BC66E11CB148069F4D249E8_42</vt:lpwstr>
  </property>
</Properties>
</file>